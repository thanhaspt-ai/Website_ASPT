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38224E">
      <w:pPr>
        <w:pStyle w:val="36"/>
      </w:pPr>
      <w:r>
        <w:t>Khách sạn Ngọc Minh</w:t>
      </w:r>
    </w:p>
    <w:p w14:paraId="71D8165F">
      <w:pPr>
        <w:jc w:val="both"/>
        <w:rPr>
          <w:rFonts w:hint="default"/>
          <w:lang w:val="en-US"/>
        </w:rPr>
      </w:pPr>
      <w:r>
        <w:rPr>
          <w:lang w:val="en-US"/>
        </w:rPr>
        <w:t>Dự án Khách sạn Ngọc Minh do Doanh nghiệp Tư nhân làm chủ đầu tư, tọa lạc tại quận Thanh Khê, Tp. Đà Nẵng. Công trình có quy mô 10 tầng, diện tích 1800 m2 sàn với kết cấu bê tông cốt thép. Ths. Ks Lê Viết Thành chủ trì thiết kế kết cấu</w:t>
      </w:r>
      <w:r>
        <w:rPr>
          <w:rFonts w:hint="default"/>
          <w:lang w:val="en-US"/>
        </w:rPr>
        <w:t xml:space="preserve"> với tư cách cộng tác viên của công ty</w:t>
      </w:r>
      <w:r>
        <w:rPr>
          <w:lang w:val="en-US"/>
        </w:rPr>
        <w:t xml:space="preserve"> CWS.JSC từ tháng 12/2006. Hiện dự án đã được đưa vào sử dụng.</w:t>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panose1 w:val="02020500000000000000"/>
    <w:charset w:val="00"/>
    <w:family w:val="auto"/>
    <w:pitch w:val="default"/>
    <w:sig w:usb0="00000A87" w:usb1="08000000" w:usb2="00000008" w:usb3="00000000" w:csb0="20000101" w:csb1="2028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235B8D"/>
    <w:rsid w:val="0B500B7E"/>
    <w:rsid w:val="5CD4539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80</Words>
  <Characters>277</Characters>
  <Lines>0</Lines>
  <Paragraphs>0</Paragraphs>
  <TotalTime>0</TotalTime>
  <ScaleCrop>false</ScaleCrop>
  <LinksUpToDate>false</LinksUpToDate>
  <CharactersWithSpaces>355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Lê Viết Thành</cp:lastModifiedBy>
  <dcterms:modified xsi:type="dcterms:W3CDTF">2026-07-02T10:51:30Z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eyJoZGlkIjoiMGY0MzUzMTIzYjVmNTkxZjlhOGNkMGFkODJiMjA3MDEiLCJ1c2VySWQiOiIxMzc0Mzk0OTAwNDAyIn0=</vt:lpwstr>
  </property>
  <property fmtid="{D5CDD505-2E9C-101B-9397-08002B2CF9AE}" pid="3" name="KSOProductBuildVer">
    <vt:lpwstr>1033-12.1.0.26880</vt:lpwstr>
  </property>
  <property fmtid="{D5CDD505-2E9C-101B-9397-08002B2CF9AE}" pid="4" name="ICV">
    <vt:lpwstr>676B6256AD614F2DBABA5E6DA0C6A69C_12</vt:lpwstr>
  </property>
</Properties>
</file>