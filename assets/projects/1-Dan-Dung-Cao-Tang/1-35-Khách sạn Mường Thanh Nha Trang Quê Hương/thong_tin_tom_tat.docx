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663418">
      <w:pPr>
        <w:pStyle w:val="36"/>
      </w:pPr>
      <w:r>
        <w:t>Khách sạn Mường Thanh Nha Trang Quê Hương.</w:t>
      </w:r>
    </w:p>
    <w:p w14:paraId="74225063">
      <w:pPr>
        <w:jc w:val="both"/>
        <w:rPr>
          <w:rFonts w:hint="default"/>
          <w:lang w:val="en-US"/>
        </w:rPr>
      </w:pPr>
      <w:r>
        <w:rPr>
          <w:lang w:val="en-US"/>
        </w:rPr>
        <w:t>Nằm tại địa chỉ số 60 đường Trần Phú, thành phố Nha Trang, tỉnh Khánh Hòa, dự án Khách sạn Mường Thanh Nha Trang Quê Hương được đầu tư bởi Doanh nghiệp tư nhân Xây dựng số 1 tỉnh Điện Biên (thuộc Tập đoàn Mường Thanh). Đây là công trình dân dụng sở hữu tổng diện tích sàn lên tới 80.000 m2, đạt chiều cao 166,1m, bao gồm 4</w:t>
      </w:r>
      <w:r>
        <w:rPr>
          <w:rFonts w:hint="default"/>
          <w:lang w:val="en-US"/>
        </w:rPr>
        <w:t>5</w:t>
      </w:r>
      <w:r>
        <w:rPr>
          <w:lang w:val="en-US"/>
        </w:rPr>
        <w:t xml:space="preserve"> tầng nổi, 2 tầng hầm cùng 1 tầng tum mái. Tòa nhà được xếp hạng Công trình Dân dụng cấp I với kết cấu phức tạp, thiết kế theo tiêu chuẩn khách sạn 5 sao cao cấp, do Tập đoàn Mường Thanh trực tiếp quản lý và khai thác. Công ty TNHH MTV Tư vấn &amp; Xây Dựng A.S.P.T </w:t>
      </w:r>
      <w:r>
        <w:rPr>
          <w:rFonts w:hint="default"/>
          <w:lang w:val="en-US"/>
        </w:rPr>
        <w:t>thiết kế tổng thể</w:t>
      </w:r>
      <w:r>
        <w:rPr>
          <w:lang w:val="en-US"/>
        </w:rPr>
        <w:t xml:space="preserve"> dự án này từ tháng 8 năm 2012. Cho đến nay, công trình đã hoàn thiện và đ</w:t>
      </w:r>
      <w:r>
        <w:rPr>
          <w:rFonts w:hint="default"/>
          <w:lang w:val="en-US"/>
        </w:rPr>
        <w:t xml:space="preserve">ã </w:t>
      </w:r>
      <w:r>
        <w:rPr>
          <w:lang w:val="en-US"/>
        </w:rPr>
        <w:t>đư</w:t>
      </w:r>
      <w:bookmarkStart w:id="0" w:name="_GoBack"/>
      <w:bookmarkEnd w:id="0"/>
      <w:r>
        <w:rPr>
          <w:lang w:val="en-US"/>
        </w:rPr>
        <w:t>a vào sử dụng.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DF01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161</Words>
  <Characters>581</Characters>
  <Lines>0</Lines>
  <Paragraphs>0</Paragraphs>
  <TotalTime>1</TotalTime>
  <ScaleCrop>false</ScaleCrop>
  <LinksUpToDate>false</LinksUpToDate>
  <CharactersWithSpaces>740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2026-07-02T11:36:08Z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4A2B9A47DB5244D9A40B42B1229DBC28_12</vt:lpwstr>
  </property>
</Properties>
</file>