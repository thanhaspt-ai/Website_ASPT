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465737">
      <w:pPr>
        <w:pStyle w:val="36"/>
        <w:rPr>
          <w:rFonts w:hint="default"/>
          <w:lang w:val="en-US"/>
        </w:rPr>
      </w:pPr>
      <w:r>
        <w:t>Tổ hợp khách sạn và chung cư cao cấp Central Coast</w:t>
      </w:r>
      <w:r>
        <w:rPr>
          <w:rFonts w:hint="default"/>
          <w:lang w:val="en-US"/>
        </w:rPr>
        <w:t xml:space="preserve"> (The 6Nature)</w:t>
      </w:r>
    </w:p>
    <w:p w14:paraId="1DE8F7A3">
      <w:pPr>
        <w:jc w:val="both"/>
        <w:rPr>
          <w:lang w:val="en-US"/>
        </w:rPr>
      </w:pPr>
      <w:r>
        <w:rPr>
          <w:lang w:val="en-US"/>
        </w:rPr>
        <w:t xml:space="preserve">Nằm trên trục đường Võ Nguyên Giáp, quận Sơn Trà, thành phố Đà Nẵng, Tổ hợp khách sạn và chung cư cao cấp Central Coast là một dự án quy mô do Công ty TNHH Dịch vụ - Du lịch - Thương mại Minh Đông làm chủ đầu tư. Đây là một khối phức hợp cao tầng đồ sộ, tích hợp đa dạng các loại hình bao gồm trung tâm thương mại, căn hộ hạng sang và khách sạn tiêu chuẩn 5 sao. </w:t>
      </w:r>
    </w:p>
    <w:p w14:paraId="040635F0">
      <w:pPr>
        <w:jc w:val="both"/>
        <w:rPr>
          <w:rFonts w:hint="default"/>
          <w:lang w:val="en-US"/>
        </w:rPr>
      </w:pPr>
      <w:r>
        <w:rPr>
          <w:rFonts w:hint="default"/>
          <w:lang w:val="en-US"/>
        </w:rPr>
        <w:t>Được xếp hạng là công trình dân dụng cấp I, dự án sở hữu thiết kế gồm 42 tầng nổi và 2 tầng hầm, với tổng diện tích mặt sàn vượt mức 100.000 m2. Bắt đầu từ tháng 10 năm 2015, Công ty TNHH MTV Tư vấn &amp; Xây Dựng A.S.P.T đã đồng hành cùng dự án với trọng trách thiết kế toàn bộ hệ thống cơ điện, kết cấu cũng như kiến trúc tổng thể của công trình. Tính đến thời điểm hiện nay, Central Coast đang trong quá trình</w:t>
      </w:r>
      <w:bookmarkStart w:id="0" w:name="_GoBack"/>
      <w:bookmarkEnd w:id="0"/>
      <w:r>
        <w:rPr>
          <w:rFonts w:hint="default"/>
          <w:lang w:val="en-US"/>
        </w:rPr>
        <w:t xml:space="preserve"> hoàn thiện chuẩn bị đưa vào sử dụng.</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278225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155</Words>
  <Characters>548</Characters>
  <Lines>0</Lines>
  <Paragraphs>0</Paragraphs>
  <TotalTime>1</TotalTime>
  <ScaleCrop>false</ScaleCrop>
  <LinksUpToDate>false</LinksUpToDate>
  <CharactersWithSpaces>701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2026-07-02T12:46:52Z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9E776B1233E04099B5E134E0D97D8D06_12</vt:lpwstr>
  </property>
</Properties>
</file>